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line="360" w:lineRule="auto"/>
        <w:ind w:left="1080" w:hanging="360"/>
        <w:jc w:val="center"/>
        <w:rPr>
          <w:rFonts w:hint="default" w:ascii="Times New Roman" w:hAnsi="Times New Roman" w:eastAsia="Roboto" w:cs="Times New Roman"/>
          <w:b/>
          <w:bCs/>
          <w:sz w:val="28"/>
          <w:szCs w:val="28"/>
        </w:rPr>
      </w:pPr>
      <w:bookmarkStart w:id="0" w:name="_5dj16w58hkjd" w:colFirst="0" w:colLast="0"/>
      <w:bookmarkEnd w:id="0"/>
      <w:r>
        <w:rPr>
          <w:rFonts w:hint="default" w:ascii="Times New Roman" w:hAnsi="Times New Roman" w:eastAsia="Roboto" w:cs="Times New Roman"/>
          <w:b/>
          <w:bCs/>
          <w:sz w:val="28"/>
          <w:szCs w:val="28"/>
          <w:rtl w:val="0"/>
        </w:rPr>
        <w:t>BÁO CÁO SAU BUỔI THỰC HÀNH</w:t>
      </w:r>
    </w:p>
    <w:p w14:paraId="4920DD29">
      <w:pPr>
        <w:pStyle w:val="4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rPr>
          <w:rFonts w:hint="default" w:ascii="Times New Roman" w:hAnsi="Times New Roman" w:eastAsia="Roboto" w:cs="Times New Roman"/>
          <w:rtl w:val="0"/>
          <w:lang w:val="vi-VN"/>
        </w:rPr>
      </w:pPr>
      <w:bookmarkStart w:id="1" w:name="_xvihbfbzr3ex" w:colFirst="0" w:colLast="0"/>
      <w:r>
        <w:rPr>
          <w:rFonts w:hint="default" w:ascii="Times New Roman" w:hAnsi="Times New Roman" w:eastAsia="Roboto" w:cs="Times New Roman"/>
          <w:rtl w:val="0"/>
        </w:rPr>
        <w:t xml:space="preserve">Môn học: </w:t>
      </w:r>
      <w:r>
        <w:rPr>
          <w:rFonts w:hint="default" w:ascii="Times New Roman" w:hAnsi="Times New Roman" w:eastAsia="Roboto" w:cs="Times New Roman"/>
          <w:rtl w:val="0"/>
          <w:lang w:val="vi-VN"/>
        </w:rPr>
        <w:t>Cơ sở dữ liệu</w:t>
      </w:r>
    </w:p>
    <w:p w14:paraId="00000003">
      <w:pPr>
        <w:pStyle w:val="4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rPr>
          <w:rFonts w:hint="default" w:ascii="Times New Roman" w:hAnsi="Times New Roman" w:eastAsia="Roboto" w:cs="Times New Roman"/>
          <w:lang w:val="vi-VN"/>
        </w:rPr>
      </w:pPr>
      <w:r>
        <w:rPr>
          <w:rFonts w:hint="default" w:ascii="Times New Roman" w:hAnsi="Times New Roman" w:eastAsia="Roboto" w:cs="Times New Roman"/>
          <w:rtl w:val="0"/>
        </w:rPr>
        <w:t xml:space="preserve">Tên buổi thực hành: </w:t>
      </w:r>
      <w:r>
        <w:rPr>
          <w:rFonts w:hint="default" w:ascii="Times New Roman" w:hAnsi="Times New Roman" w:eastAsia="Roboto" w:cs="Times New Roman"/>
          <w:rtl w:val="0"/>
          <w:lang w:val="vi-VN"/>
        </w:rPr>
        <w:t>Thiết kế cơ sở dữ liệu cho hệ thống học trực tuyến</w:t>
      </w:r>
    </w:p>
    <w:bookmarkEnd w:id="1"/>
    <w:p w14:paraId="00000004">
      <w:pPr>
        <w:pStyle w:val="4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rPr>
          <w:rFonts w:hint="default" w:ascii="Times New Roman" w:hAnsi="Times New Roman" w:eastAsia="Roboto" w:cs="Times New Roman"/>
        </w:rPr>
      </w:pPr>
      <w:r>
        <w:rPr>
          <w:rFonts w:hint="default" w:ascii="Times New Roman" w:hAnsi="Times New Roman" w:eastAsia="Roboto" w:cs="Times New Roman"/>
          <w:rtl w:val="0"/>
        </w:rPr>
        <w:t>Thời gian thực hành: 180p</w:t>
      </w:r>
    </w:p>
    <w:p w14:paraId="00000005">
      <w:pPr>
        <w:pStyle w:val="4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rPr>
          <w:rFonts w:hint="default" w:ascii="Times New Roman" w:hAnsi="Times New Roman" w:eastAsia="Roboto" w:cs="Times New Roman"/>
          <w:lang w:val="vi-VN"/>
        </w:rPr>
      </w:pPr>
      <w:bookmarkStart w:id="2" w:name="_28vwq6gjlcxq" w:colFirst="0" w:colLast="0"/>
      <w:r>
        <w:rPr>
          <w:rFonts w:hint="default" w:ascii="Times New Roman" w:hAnsi="Times New Roman" w:eastAsia="Roboto" w:cs="Times New Roman"/>
          <w:rtl w:val="0"/>
        </w:rPr>
        <w:t xml:space="preserve">Họ và tên sinh viên: Nguyễn </w:t>
      </w:r>
      <w:r>
        <w:rPr>
          <w:rFonts w:hint="default" w:ascii="Times New Roman" w:hAnsi="Times New Roman" w:eastAsia="Roboto" w:cs="Times New Roman"/>
          <w:rtl w:val="0"/>
          <w:lang w:val="vi-VN"/>
        </w:rPr>
        <w:t>Tiến Minh</w:t>
      </w:r>
    </w:p>
    <w:p w14:paraId="00000006">
      <w:pPr>
        <w:pStyle w:val="4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rPr>
          <w:rFonts w:hint="default" w:ascii="Times New Roman" w:hAnsi="Times New Roman" w:eastAsia="Roboto" w:cs="Times New Roman"/>
          <w:lang w:val="vi-VN"/>
        </w:rPr>
      </w:pPr>
      <w:r>
        <w:rPr>
          <w:rFonts w:hint="default" w:ascii="Times New Roman" w:hAnsi="Times New Roman" w:eastAsia="Roboto" w:cs="Times New Roman"/>
          <w:rtl w:val="0"/>
        </w:rPr>
        <w:t xml:space="preserve">Mã sinh viên: </w:t>
      </w:r>
      <w:r>
        <w:rPr>
          <w:rFonts w:hint="default" w:ascii="Times New Roman" w:hAnsi="Times New Roman" w:eastAsia="Roboto" w:cs="Times New Roman"/>
          <w:rtl w:val="0"/>
          <w:lang w:val="vi-VN"/>
        </w:rPr>
        <w:t>HN-PTIT-199</w:t>
      </w:r>
    </w:p>
    <w:p w14:paraId="00000007">
      <w:pPr>
        <w:pStyle w:val="4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rPr>
          <w:rFonts w:hint="default" w:ascii="Times New Roman" w:hAnsi="Times New Roman" w:eastAsia="Roboto" w:cs="Times New Roman"/>
          <w:lang w:val="vi-VN"/>
        </w:rPr>
      </w:pPr>
      <w:r>
        <w:rPr>
          <w:rFonts w:hint="default" w:ascii="Times New Roman" w:hAnsi="Times New Roman" w:eastAsia="Roboto" w:cs="Times New Roman"/>
          <w:rtl w:val="0"/>
        </w:rPr>
        <w:t xml:space="preserve">Lớp: </w:t>
      </w:r>
      <w:r>
        <w:rPr>
          <w:rFonts w:hint="default" w:ascii="Times New Roman" w:hAnsi="Times New Roman" w:eastAsia="Roboto" w:cs="Times New Roman"/>
          <w:rtl w:val="0"/>
          <w:lang w:val="vi-VN"/>
        </w:rPr>
        <w:t>HN-CNTT4</w:t>
      </w:r>
    </w:p>
    <w:bookmarkEnd w:id="2"/>
    <w:p w14:paraId="00000008">
      <w:pPr>
        <w:pStyle w:val="4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rPr>
          <w:rFonts w:hint="default" w:ascii="Times New Roman" w:hAnsi="Times New Roman" w:eastAsia="Roboto" w:cs="Times New Roman"/>
          <w:lang w:val="vi-VN"/>
        </w:rPr>
      </w:pPr>
      <w:r>
        <w:rPr>
          <w:rFonts w:hint="default" w:ascii="Times New Roman" w:hAnsi="Times New Roman" w:eastAsia="Roboto" w:cs="Times New Roman"/>
          <w:rtl w:val="0"/>
        </w:rPr>
        <w:t xml:space="preserve">Nhóm: </w:t>
      </w:r>
      <w:r>
        <w:rPr>
          <w:rFonts w:hint="default" w:ascii="Times New Roman" w:hAnsi="Times New Roman" w:eastAsia="Roboto" w:cs="Times New Roman"/>
          <w:rtl w:val="0"/>
          <w:lang w:val="vi-VN"/>
        </w:rPr>
        <w:t>2</w:t>
      </w:r>
    </w:p>
    <w:p w14:paraId="00000009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Roboto" w:cs="Times New Roman"/>
          <w:b/>
          <w:bCs/>
          <w:sz w:val="28"/>
          <w:szCs w:val="28"/>
          <w:rtl w:val="0"/>
        </w:rPr>
        <w:t>I. NỘI DUNG ĐÃ THỰC HÀNH</w:t>
      </w:r>
    </w:p>
    <w:p w14:paraId="0000000A">
      <w:pPr>
        <w:numPr>
          <w:ilvl w:val="0"/>
          <w:numId w:val="1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0" w:afterAutospacing="0" w:line="360" w:lineRule="auto"/>
        <w:ind w:left="720" w:hanging="360"/>
        <w:rPr>
          <w:rFonts w:hint="default" w:ascii="Times New Roman" w:hAnsi="Times New Roman" w:eastAsia="Roboto" w:cs="Times New Roman"/>
          <w:sz w:val="28"/>
          <w:szCs w:val="28"/>
          <w:u w:val="none"/>
        </w:rPr>
      </w:pPr>
      <w:r>
        <w:rPr>
          <w:rFonts w:hint="default" w:ascii="Times New Roman" w:hAnsi="Times New Roman" w:eastAsia="Roboto" w:cs="Times New Roman"/>
          <w:sz w:val="28"/>
          <w:szCs w:val="28"/>
          <w:rtl w:val="0"/>
        </w:rPr>
        <w:t>Trình bày các giải pháp</w:t>
      </w:r>
    </w:p>
    <w:p w14:paraId="1324E2C4">
      <w:pPr>
        <w:numPr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0" w:afterAutospacing="0" w:line="360" w:lineRule="auto"/>
        <w:rPr>
          <w:rFonts w:hint="default" w:ascii="Times New Roman" w:hAnsi="Times New Roman" w:eastAsia="Roboto" w:cs="Times New Roman"/>
          <w:sz w:val="28"/>
          <w:szCs w:val="28"/>
          <w:u w:val="none"/>
          <w:lang w:val="vi-VN"/>
        </w:rPr>
      </w:pPr>
      <w:r>
        <w:rPr>
          <w:rFonts w:hint="default" w:ascii="Times New Roman" w:hAnsi="Times New Roman" w:eastAsia="Roboto" w:cs="Times New Roman"/>
          <w:sz w:val="28"/>
          <w:szCs w:val="28"/>
          <w:rtl w:val="0"/>
          <w:lang w:val="vi-VN"/>
        </w:rPr>
        <w:tab/>
      </w:r>
      <w:bookmarkStart w:id="3" w:name="_GoBack"/>
      <w:bookmarkEnd w:id="3"/>
    </w:p>
    <w:p w14:paraId="0000000B">
      <w:pPr>
        <w:numPr>
          <w:ilvl w:val="0"/>
          <w:numId w:val="1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720" w:hanging="360"/>
        <w:rPr>
          <w:rFonts w:hint="default" w:ascii="Times New Roman" w:hAnsi="Times New Roman" w:eastAsia="Roboto" w:cs="Times New Roman"/>
          <w:sz w:val="28"/>
          <w:szCs w:val="28"/>
          <w:u w:val="none"/>
        </w:rPr>
      </w:pPr>
      <w:r>
        <w:rPr>
          <w:rFonts w:hint="default" w:ascii="Times New Roman" w:hAnsi="Times New Roman" w:eastAsia="Roboto" w:cs="Times New Roman"/>
          <w:sz w:val="28"/>
          <w:szCs w:val="28"/>
          <w:rtl w:val="0"/>
        </w:rPr>
        <w:t>Liệt kê các câu hỏi từ nhóm khác và câu hỏi phản biện</w:t>
      </w:r>
    </w:p>
    <w:p w14:paraId="00000010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Roboto" w:cs="Times New Roman"/>
          <w:b/>
          <w:bCs/>
          <w:sz w:val="28"/>
          <w:szCs w:val="28"/>
          <w:rtl w:val="0"/>
        </w:rPr>
        <w:t>II. CÔNG VIỆC CÁC EM ĐÃ LÀM</w:t>
      </w:r>
    </w:p>
    <w:p w14:paraId="00000011">
      <w:pPr>
        <w:numPr>
          <w:ilvl w:val="0"/>
          <w:numId w:val="2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720" w:hanging="360"/>
        <w:rPr>
          <w:rFonts w:hint="default" w:ascii="Times New Roman" w:hAnsi="Times New Roman" w:eastAsia="Roboto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sz w:val="28"/>
          <w:szCs w:val="28"/>
          <w:rtl w:val="0"/>
        </w:rPr>
        <w:t>Công việc cá nhân:</w:t>
      </w:r>
    </w:p>
    <w:p w14:paraId="00000012">
      <w:pPr>
        <w:numPr>
          <w:ilvl w:val="0"/>
          <w:numId w:val="2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 w:line="360" w:lineRule="auto"/>
        <w:ind w:left="720" w:hanging="360"/>
        <w:rPr>
          <w:rFonts w:hint="default" w:ascii="Times New Roman" w:hAnsi="Times New Roman" w:eastAsia="Roboto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sz w:val="28"/>
          <w:szCs w:val="28"/>
          <w:rtl w:val="0"/>
        </w:rPr>
        <w:t>Công việc nhóm:</w:t>
      </w:r>
    </w:p>
    <w:p w14:paraId="00000013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Roboto" w:cs="Times New Roman"/>
          <w:b/>
          <w:bCs/>
          <w:sz w:val="28"/>
          <w:szCs w:val="28"/>
          <w:rtl w:val="0"/>
        </w:rPr>
        <w:t>III. KẾT QUẢ CÁC EM ĐẠT ĐƯỢC</w:t>
      </w:r>
    </w:p>
    <w:p w14:paraId="00000014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sz w:val="28"/>
          <w:szCs w:val="28"/>
          <w:rtl w:val="0"/>
        </w:rPr>
        <w:t>Sau buổi thực hành, em đã:</w:t>
      </w:r>
    </w:p>
    <w:p w14:paraId="00000015">
      <w:pPr>
        <w:numPr>
          <w:ilvl w:val="0"/>
          <w:numId w:val="3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720" w:hanging="360"/>
        <w:rPr>
          <w:rFonts w:hint="default" w:ascii="Times New Roman" w:hAnsi="Times New Roman" w:eastAsia="Roboto" w:cs="Times New Roman"/>
          <w:sz w:val="28"/>
          <w:szCs w:val="28"/>
        </w:rPr>
      </w:pPr>
      <w:r>
        <w:rPr>
          <w:rFonts w:hint="default" w:ascii="Times New Roman" w:hAnsi="Times New Roman" w:eastAsia="Andika" w:cs="Times New Roman"/>
          <w:sz w:val="28"/>
          <w:szCs w:val="28"/>
          <w:rtl w:val="0"/>
        </w:rPr>
        <w:t>Hiểu rõ cách sử dụng các thẻ HTML hay chưa? và hiểu như thế nào?</w:t>
      </w:r>
    </w:p>
    <w:p w14:paraId="00000016">
      <w:pPr>
        <w:numPr>
          <w:ilvl w:val="0"/>
          <w:numId w:val="3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720" w:hanging="360"/>
        <w:rPr>
          <w:rFonts w:hint="default" w:ascii="Times New Roman" w:hAnsi="Times New Roman" w:eastAsia="Roboto" w:cs="Times New Roman"/>
          <w:sz w:val="28"/>
          <w:szCs w:val="28"/>
        </w:rPr>
      </w:pPr>
      <w:r>
        <w:rPr>
          <w:rFonts w:hint="default" w:ascii="Times New Roman" w:hAnsi="Times New Roman" w:eastAsia="Andika" w:cs="Times New Roman"/>
          <w:sz w:val="28"/>
          <w:szCs w:val="28"/>
          <w:rtl w:val="0"/>
        </w:rPr>
        <w:t>Áp dụng các thẻ vào thực tế như thế nào?</w:t>
      </w:r>
    </w:p>
    <w:p w14:paraId="00000017">
      <w:pPr>
        <w:numPr>
          <w:ilvl w:val="0"/>
          <w:numId w:val="3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720" w:hanging="360"/>
        <w:rPr>
          <w:rFonts w:hint="default" w:ascii="Times New Roman" w:hAnsi="Times New Roman" w:eastAsia="Roboto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sz w:val="28"/>
          <w:szCs w:val="28"/>
          <w:rtl w:val="0"/>
        </w:rPr>
        <w:t>Hoàn thành bài thực hành đúng yêu cầu hay chưa?</w:t>
      </w:r>
    </w:p>
    <w:p w14:paraId="00000018">
      <w:pPr>
        <w:numPr>
          <w:ilvl w:val="0"/>
          <w:numId w:val="3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 w:line="360" w:lineRule="auto"/>
        <w:ind w:left="720" w:hanging="360"/>
        <w:rPr>
          <w:rFonts w:hint="default" w:ascii="Times New Roman" w:hAnsi="Times New Roman" w:eastAsia="Roboto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sz w:val="28"/>
          <w:szCs w:val="28"/>
          <w:rtl w:val="0"/>
        </w:rPr>
        <w:t xml:space="preserve">Đã giúp các em nâng cao kỹ năng thao tác với thẻ HTML và form hay chưa? </w:t>
      </w:r>
    </w:p>
    <w:p w14:paraId="00000019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i/>
          <w:iCs/>
          <w:sz w:val="32"/>
          <w:szCs w:val="32"/>
        </w:rPr>
      </w:pPr>
      <w:r>
        <w:rPr>
          <w:rFonts w:hint="default" w:ascii="Times New Roman" w:hAnsi="Times New Roman" w:eastAsia="Roboto" w:cs="Times New Roman"/>
          <w:b/>
          <w:bCs/>
          <w:i/>
          <w:iCs/>
          <w:sz w:val="32"/>
          <w:szCs w:val="32"/>
          <w:rtl w:val="0"/>
        </w:rPr>
        <w:t>Link mini-project:</w:t>
      </w:r>
    </w:p>
    <w:p w14:paraId="0000001A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Roboto" w:cs="Times New Roman"/>
          <w:b/>
          <w:bCs/>
          <w:sz w:val="28"/>
          <w:szCs w:val="28"/>
          <w:rtl w:val="0"/>
        </w:rPr>
        <w:t>IV. KHÓ KHĂN VÀ VẤN ĐỀ CÁC EM GẶP PHẢI</w:t>
      </w:r>
    </w:p>
    <w:p w14:paraId="0000001B">
      <w:pPr>
        <w:numPr>
          <w:ilvl w:val="0"/>
          <w:numId w:val="4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0" w:afterAutospacing="0" w:line="360" w:lineRule="auto"/>
        <w:ind w:left="720" w:hanging="360"/>
        <w:rPr>
          <w:rFonts w:hint="default" w:ascii="Times New Roman" w:hAnsi="Times New Roman" w:eastAsia="Roboto" w:cs="Times New Roman"/>
          <w:sz w:val="28"/>
          <w:szCs w:val="28"/>
          <w:u w:val="none"/>
        </w:rPr>
      </w:pPr>
      <w:r>
        <w:rPr>
          <w:rFonts w:hint="default" w:ascii="Times New Roman" w:hAnsi="Times New Roman" w:eastAsia="Roboto" w:cs="Times New Roman"/>
          <w:sz w:val="28"/>
          <w:szCs w:val="28"/>
          <w:rtl w:val="0"/>
        </w:rPr>
        <w:t xml:space="preserve"> Trong quá trình thực hành, em gặp những khó khăn nào?</w:t>
      </w:r>
    </w:p>
    <w:p w14:paraId="0000001C">
      <w:pPr>
        <w:numPr>
          <w:ilvl w:val="0"/>
          <w:numId w:val="4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720" w:hanging="360"/>
        <w:rPr>
          <w:rFonts w:hint="default" w:ascii="Times New Roman" w:hAnsi="Times New Roman" w:eastAsia="Roboto" w:cs="Times New Roman"/>
          <w:sz w:val="28"/>
          <w:szCs w:val="28"/>
          <w:u w:val="none"/>
        </w:rPr>
      </w:pPr>
      <w:r>
        <w:rPr>
          <w:rFonts w:hint="default" w:ascii="Times New Roman" w:hAnsi="Times New Roman" w:eastAsia="Roboto" w:cs="Times New Roman"/>
          <w:sz w:val="28"/>
          <w:szCs w:val="28"/>
          <w:rtl w:val="0"/>
        </w:rPr>
        <w:t xml:space="preserve"> Em gặp lỗi gì khi sử dụng các thẻ HTML Basic, Table hoặc Form?</w:t>
      </w:r>
    </w:p>
    <w:p w14:paraId="0000001D">
      <w:pPr>
        <w:numPr>
          <w:ilvl w:val="0"/>
          <w:numId w:val="4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720" w:hanging="360"/>
        <w:rPr>
          <w:rFonts w:hint="default" w:ascii="Times New Roman" w:hAnsi="Times New Roman" w:eastAsia="Roboto" w:cs="Times New Roman"/>
          <w:sz w:val="28"/>
          <w:szCs w:val="28"/>
          <w:u w:val="none"/>
        </w:rPr>
      </w:pPr>
      <w:r>
        <w:rPr>
          <w:rFonts w:hint="default" w:ascii="Times New Roman" w:hAnsi="Times New Roman" w:eastAsia="Roboto" w:cs="Times New Roman"/>
          <w:sz w:val="28"/>
          <w:szCs w:val="28"/>
          <w:rtl w:val="0"/>
        </w:rPr>
        <w:t xml:space="preserve"> Em đã khắc phục các lỗi đó như thế nào?</w:t>
      </w:r>
    </w:p>
    <w:p w14:paraId="0000001E">
      <w:pPr>
        <w:numPr>
          <w:ilvl w:val="0"/>
          <w:numId w:val="4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120" w:line="360" w:lineRule="auto"/>
        <w:ind w:left="720" w:hanging="360"/>
        <w:rPr>
          <w:rFonts w:hint="default" w:ascii="Times New Roman" w:hAnsi="Times New Roman" w:eastAsia="Roboto" w:cs="Times New Roman"/>
          <w:sz w:val="28"/>
          <w:szCs w:val="28"/>
          <w:u w:val="none"/>
        </w:rPr>
      </w:pPr>
      <w:r>
        <w:rPr>
          <w:rFonts w:hint="default" w:ascii="Times New Roman" w:hAnsi="Times New Roman" w:eastAsia="Roboto" w:cs="Times New Roman"/>
          <w:sz w:val="28"/>
          <w:szCs w:val="28"/>
          <w:rtl w:val="0"/>
        </w:rPr>
        <w:t>Có gặp khó khăn khi các nhóm khác đặt câu hỏi?</w:t>
      </w:r>
    </w:p>
    <w:p w14:paraId="0000001F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Roboto" w:cs="Times New Roman"/>
          <w:b/>
          <w:bCs/>
          <w:sz w:val="28"/>
          <w:szCs w:val="28"/>
          <w:rtl w:val="0"/>
        </w:rPr>
        <w:t>V. KINH NGHIỆM RÚT RA</w:t>
      </w:r>
    </w:p>
    <w:p w14:paraId="00000020">
      <w:pPr>
        <w:numPr>
          <w:ilvl w:val="0"/>
          <w:numId w:val="5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720" w:hanging="360"/>
        <w:rPr>
          <w:rFonts w:hint="default" w:ascii="Times New Roman" w:hAnsi="Times New Roman" w:eastAsia="Roboto" w:cs="Times New Roman"/>
          <w:sz w:val="28"/>
          <w:szCs w:val="28"/>
          <w:u w:val="none"/>
        </w:rPr>
      </w:pPr>
      <w:r>
        <w:rPr>
          <w:rFonts w:hint="default" w:ascii="Times New Roman" w:hAnsi="Times New Roman" w:eastAsia="Roboto" w:cs="Times New Roman"/>
          <w:sz w:val="28"/>
          <w:szCs w:val="28"/>
          <w:rtl w:val="0"/>
        </w:rPr>
        <w:t>Kinh nghiệm rút ra từ bài thực hành:</w:t>
      </w:r>
    </w:p>
    <w:p w14:paraId="00000021">
      <w:pPr>
        <w:numPr>
          <w:ilvl w:val="0"/>
          <w:numId w:val="5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 w:line="360" w:lineRule="auto"/>
        <w:ind w:left="720" w:hanging="360"/>
        <w:rPr>
          <w:rFonts w:hint="default" w:ascii="Times New Roman" w:hAnsi="Times New Roman" w:eastAsia="Roboto" w:cs="Times New Roman"/>
          <w:sz w:val="28"/>
          <w:szCs w:val="28"/>
          <w:u w:val="none"/>
        </w:rPr>
      </w:pPr>
      <w:r>
        <w:rPr>
          <w:rFonts w:hint="default" w:ascii="Times New Roman" w:hAnsi="Times New Roman" w:eastAsia="Andika" w:cs="Times New Roman"/>
          <w:sz w:val="28"/>
          <w:szCs w:val="28"/>
          <w:rtl w:val="0"/>
        </w:rPr>
        <w:t>Lưu ý các em cần note lại cho những buổi thực hành sau:</w:t>
      </w:r>
    </w:p>
    <w:p w14:paraId="00000022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Roboto" w:cs="Times New Roman"/>
          <w:b/>
          <w:bCs/>
          <w:sz w:val="28"/>
          <w:szCs w:val="28"/>
          <w:rtl w:val="0"/>
        </w:rPr>
        <w:t>VI. ĐỀ XUẤT / KIẾN NGHỊ</w:t>
      </w:r>
    </w:p>
    <w:p w14:paraId="00000023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0" w:firstLine="0"/>
        <w:rPr>
          <w:rFonts w:hint="default" w:ascii="Times New Roman" w:hAnsi="Times New Roman" w:eastAsia="Roboto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sz w:val="28"/>
          <w:szCs w:val="28"/>
          <w:rtl w:val="0"/>
        </w:rPr>
        <w:t xml:space="preserve"> Em có đề xuất hoặc kiến nghị gì để buổi thực hành hiệu quả hơn?</w:t>
      </w:r>
    </w:p>
    <w:p w14:paraId="00000024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Roboto" w:cs="Times New Roman"/>
          <w:b/>
          <w:bCs/>
          <w:sz w:val="28"/>
          <w:szCs w:val="28"/>
          <w:rtl w:val="0"/>
        </w:rPr>
        <w:t>VII. KẾT LUẬN</w:t>
      </w:r>
    </w:p>
    <w:p w14:paraId="00000025">
      <w:pPr>
        <w:numPr>
          <w:ilvl w:val="0"/>
          <w:numId w:val="6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0" w:afterAutospacing="0" w:line="360" w:lineRule="auto"/>
        <w:ind w:left="720" w:hanging="360"/>
        <w:rPr>
          <w:rFonts w:hint="default" w:ascii="Times New Roman" w:hAnsi="Times New Roman" w:eastAsia="Roboto" w:cs="Times New Roman"/>
          <w:sz w:val="28"/>
          <w:szCs w:val="28"/>
          <w:u w:val="none"/>
        </w:rPr>
      </w:pPr>
      <w:r>
        <w:rPr>
          <w:rFonts w:hint="default" w:ascii="Times New Roman" w:hAnsi="Times New Roman" w:eastAsia="Roboto" w:cs="Times New Roman"/>
          <w:sz w:val="28"/>
          <w:szCs w:val="28"/>
          <w:rtl w:val="0"/>
        </w:rPr>
        <w:t>Tự đánh giá khả năng hiểu bài.</w:t>
      </w:r>
    </w:p>
    <w:p w14:paraId="00000026">
      <w:pPr>
        <w:numPr>
          <w:ilvl w:val="0"/>
          <w:numId w:val="6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120" w:line="360" w:lineRule="auto"/>
        <w:ind w:left="720" w:hanging="360"/>
        <w:rPr>
          <w:rFonts w:hint="default" w:ascii="Times New Roman" w:hAnsi="Times New Roman" w:eastAsia="Roboto" w:cs="Times New Roman"/>
          <w:sz w:val="28"/>
          <w:szCs w:val="28"/>
          <w:u w:val="none"/>
        </w:rPr>
      </w:pPr>
      <w:r>
        <w:rPr>
          <w:rFonts w:hint="default" w:ascii="Times New Roman" w:hAnsi="Times New Roman" w:eastAsia="Roboto" w:cs="Times New Roman"/>
          <w:sz w:val="28"/>
          <w:szCs w:val="28"/>
          <w:rtl w:val="0"/>
        </w:rPr>
        <w:t xml:space="preserve">Giúp ích gì cho việc học lập trình. </w:t>
      </w:r>
    </w:p>
    <w:p w14:paraId="00000027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line="360" w:lineRule="auto"/>
        <w:ind w:left="1080" w:hanging="360"/>
        <w:rPr>
          <w:rFonts w:hint="default" w:ascii="Times New Roman" w:hAnsi="Times New Roman" w:eastAsia="Roboto" w:cs="Times New Roman"/>
          <w:b/>
          <w:bCs/>
          <w:sz w:val="28"/>
          <w:szCs w:val="28"/>
        </w:rPr>
      </w:pPr>
    </w:p>
    <w:p w14:paraId="00000028">
      <w:pPr>
        <w:rPr>
          <w:rFonts w:hint="default" w:ascii="Times New Roman" w:hAnsi="Times New Roman" w:eastAsia="Roboto" w:cs="Times New Roman"/>
          <w:sz w:val="28"/>
          <w:szCs w:val="28"/>
        </w:rPr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EFE52252-5BC2-4AE2-881A-EA0A1466D264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31663409-B42F-4F56-B186-01AA29D722CB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38337618-3C29-43D2-86A2-FF008C5DE2E3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C4E6E9E3-F6E3-4397-B2C6-83165E8FBD29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dik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5" w:fontKey="{3D02F9A7-1ECC-47CC-8E20-DA923E74BB25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  <w:embedRegular r:id="rId6" w:fontKey="{5F798259-2429-4AE2-B4D9-18F9283AB663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2EEA034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vi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11</TotalTime>
  <ScaleCrop>false</ScaleCrop>
  <LinksUpToDate>false</LinksUpToDate>
  <Application>WPS Office_12.2.0.22549_F1E327BC-269C-435d-A152-05C5408002CA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2025-12-30T11:47:08Z</dcterms:created>
  <dc:creator>Asus</dc:creator>
  <cp:lastModifiedBy>Tiến Minh Nguyễn</cp:lastModifiedBy>
  <dcterms:modified xsi:type="dcterms:W3CDTF">2025-12-30T11:58:38Z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4C34D3F3EF15421B891CD37802C5943C_12</vt:lpwstr>
  </property>
</Properties>
</file>